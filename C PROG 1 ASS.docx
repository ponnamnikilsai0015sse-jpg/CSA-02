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56CDE">
      <w:pPr>
        <w:widowControl/>
        <w:autoSpaceDE w:val="0"/>
        <w:autoSpaceDN w:val="0"/>
        <w:spacing w:before="1184" w:after="0" w:line="264" w:lineRule="exact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000000"/>
          <w:spacing w:val="-10"/>
          <w:sz w:val="36"/>
        </w:rPr>
        <w:t>C PROGRAMMING – SLOT C</w:t>
      </w:r>
      <w:r>
        <w:rPr>
          <w:rFonts w:hint="default" w:ascii="Times New Roman" w:hAnsi="Times New Roman" w:cs="Times New Roma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7AFF9">
      <w:pPr>
        <w:widowControl/>
        <w:autoSpaceDE w:val="0"/>
        <w:autoSpaceDN w:val="0"/>
        <w:spacing w:before="202" w:after="0" w:line="262" w:lineRule="exact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000000"/>
          <w:spacing w:val="-10"/>
          <w:sz w:val="36"/>
        </w:rPr>
        <w:t>ASSIGNMENT 1</w:t>
      </w:r>
    </w:p>
    <w:p w14:paraId="789F53D9">
      <w:pPr>
        <w:widowControl/>
        <w:autoSpaceDE w:val="0"/>
        <w:autoSpaceDN w:val="0"/>
        <w:spacing w:before="172" w:after="0" w:line="18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Name: ___________</w:t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  <w:lang w:val="en-IN"/>
        </w:rPr>
        <w:t>P.Nikhil sai</w:t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__________________</w:t>
      </w:r>
    </w:p>
    <w:p w14:paraId="263E0416">
      <w:pPr>
        <w:widowControl/>
        <w:autoSpaceDE w:val="0"/>
        <w:autoSpaceDN w:val="0"/>
        <w:spacing w:before="224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Register Number: __ 192</w:t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  <w:lang w:val="en-IN"/>
        </w:rPr>
        <w:t>320015</w:t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________</w:t>
      </w:r>
    </w:p>
    <w:p w14:paraId="2DCF8C70">
      <w:pPr>
        <w:widowControl/>
        <w:autoSpaceDE w:val="0"/>
        <w:autoSpaceDN w:val="0"/>
        <w:spacing w:before="166" w:after="0" w:line="20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Department: _______</w:t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  <w:lang w:val="en-IN"/>
        </w:rPr>
        <w:t>BioInformatics</w:t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______</w:t>
      </w:r>
    </w:p>
    <w:p w14:paraId="38013BE4">
      <w:pPr>
        <w:widowControl/>
        <w:autoSpaceDE w:val="0"/>
        <w:autoSpaceDN w:val="0"/>
        <w:spacing w:before="196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Subject: C Programming</w:t>
      </w:r>
    </w:p>
    <w:p w14:paraId="1D2DB497">
      <w:pPr>
        <w:widowControl/>
        <w:autoSpaceDE w:val="0"/>
        <w:autoSpaceDN w:val="0"/>
        <w:spacing w:before="984" w:after="0" w:line="212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  <w:t>1. Cab Fare Calculation</w:t>
      </w:r>
    </w:p>
    <w:p w14:paraId="75CF74E2">
      <w:pPr>
        <w:widowControl/>
        <w:autoSpaceDE w:val="0"/>
        <w:autoSpaceDN w:val="0"/>
        <w:spacing w:before="134" w:after="0" w:line="214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Aim: A C program to calculate cab fare based on the travel distance and membership status.</w:t>
      </w:r>
    </w:p>
    <w:p w14:paraId="464CA489">
      <w:pPr>
        <w:widowControl/>
        <w:autoSpaceDE w:val="0"/>
        <w:autoSpaceDN w:val="0"/>
        <w:spacing w:before="180" w:after="0" w:line="210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Algorithm:</w:t>
      </w:r>
    </w:p>
    <w:p w14:paraId="1FB6AE9A">
      <w:pPr>
        <w:widowControl/>
        <w:tabs>
          <w:tab w:val="left" w:pos="1500"/>
        </w:tabs>
        <w:autoSpaceDE w:val="0"/>
        <w:autoSpaceDN w:val="0"/>
        <w:spacing w:before="52" w:after="0" w:line="228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1.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1. Read the travel distance and membership status (1 for member, 0 for non-member).</w:t>
      </w:r>
    </w:p>
    <w:p w14:paraId="56DA70E6">
      <w:pPr>
        <w:widowControl/>
        <w:tabs>
          <w:tab w:val="left" w:pos="1500"/>
        </w:tabs>
        <w:autoSpaceDE w:val="0"/>
        <w:autoSpaceDN w:val="0"/>
        <w:spacing w:before="72" w:after="0" w:line="170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2.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2. Set the basic fare to Rs. 100.</w:t>
      </w:r>
    </w:p>
    <w:p w14:paraId="331A9A44">
      <w:pPr>
        <w:widowControl/>
        <w:tabs>
          <w:tab w:val="left" w:pos="1500"/>
        </w:tabs>
        <w:autoSpaceDE w:val="0"/>
        <w:autoSpaceDN w:val="0"/>
        <w:spacing w:before="18" w:after="0" w:line="214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3.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3. If the distance is more than 10 km, add Rs. 20 for every extra kilometre.</w:t>
      </w:r>
    </w:p>
    <w:p w14:paraId="65363CF3">
      <w:pPr>
        <w:widowControl/>
        <w:tabs>
          <w:tab w:val="left" w:pos="1500"/>
        </w:tabs>
        <w:autoSpaceDE w:val="0"/>
        <w:autoSpaceDN w:val="0"/>
        <w:spacing w:before="0" w:after="0" w:line="184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4.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4. If the passenger is a member, apply a 10% discount.</w:t>
      </w:r>
    </w:p>
    <w:p w14:paraId="6AB99F28">
      <w:pPr>
        <w:widowControl/>
        <w:tabs>
          <w:tab w:val="left" w:pos="1500"/>
        </w:tabs>
        <w:autoSpaceDE w:val="0"/>
        <w:autoSpaceDN w:val="0"/>
        <w:spacing w:before="0" w:after="0" w:line="160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5.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5. Display the final fare.</w:t>
      </w:r>
    </w:p>
    <w:p w14:paraId="556718CB">
      <w:pPr>
        <w:widowControl/>
        <w:autoSpaceDE w:val="0"/>
        <w:autoSpaceDN w:val="0"/>
        <w:spacing w:before="196" w:after="0" w:line="202" w:lineRule="exact"/>
        <w:ind w:left="1140" w:right="0" w:firstLine="100" w:firstLineChars="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Program:</w:t>
      </w:r>
    </w:p>
    <w:p w14:paraId="5DB5A88F">
      <w:pPr>
        <w:widowControl/>
        <w:autoSpaceDE w:val="0"/>
        <w:autoSpaceDN w:val="0"/>
        <w:spacing w:before="156" w:after="0" w:line="138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#include &lt;stdio.h&gt;</w:t>
      </w:r>
    </w:p>
    <w:p w14:paraId="713591C0">
      <w:pPr>
        <w:widowControl/>
        <w:autoSpaceDE w:val="0"/>
        <w:autoSpaceDN w:val="0"/>
        <w:spacing w:before="94" w:after="0" w:line="186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int main(void) {</w:t>
      </w:r>
    </w:p>
    <w:p w14:paraId="1897D6DD">
      <w:pPr>
        <w:widowControl/>
        <w:autoSpaceDE w:val="0"/>
        <w:autoSpaceDN w:val="0"/>
        <w:spacing w:before="76" w:after="0" w:line="162" w:lineRule="exact"/>
        <w:ind w:left="1904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double distance, fare = 100.0;</w:t>
      </w:r>
    </w:p>
    <w:p w14:paraId="69B43ED6">
      <w:pPr>
        <w:widowControl/>
        <w:autoSpaceDE w:val="0"/>
        <w:autoSpaceDN w:val="0"/>
        <w:spacing w:before="94" w:after="0" w:line="162" w:lineRule="exact"/>
        <w:ind w:left="1904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int member;</w:t>
      </w:r>
    </w:p>
    <w:p w14:paraId="1374A07B">
      <w:pPr>
        <w:widowControl/>
        <w:autoSpaceDE w:val="0"/>
        <w:autoSpaceDN w:val="0"/>
        <w:spacing w:before="70" w:after="0" w:line="186" w:lineRule="exact"/>
        <w:ind w:left="1904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scanf("%lf %d", &amp;distance, &amp;member);</w:t>
      </w:r>
    </w:p>
    <w:p w14:paraId="1808519F">
      <w:pPr>
        <w:widowControl/>
        <w:autoSpaceDE w:val="0"/>
        <w:autoSpaceDN w:val="0"/>
        <w:spacing w:before="354" w:after="0" w:line="186" w:lineRule="exact"/>
        <w:ind w:left="1904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if (distance &gt; 10)</w:t>
      </w:r>
    </w:p>
    <w:p w14:paraId="1E540FEB">
      <w:pPr>
        <w:widowControl/>
        <w:autoSpaceDE w:val="0"/>
        <w:autoSpaceDN w:val="0"/>
        <w:spacing w:before="68" w:after="0" w:line="186" w:lineRule="exact"/>
        <w:ind w:left="2296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fare += (distance - 10) * 20;</w:t>
      </w:r>
    </w:p>
    <w:p w14:paraId="1EC699AB">
      <w:pPr>
        <w:widowControl/>
        <w:autoSpaceDE w:val="0"/>
        <w:autoSpaceDN w:val="0"/>
        <w:spacing w:before="354" w:after="0" w:line="186" w:lineRule="exact"/>
        <w:ind w:left="1904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if (member == 1)</w:t>
      </w:r>
    </w:p>
    <w:p w14:paraId="37B96CB0">
      <w:pPr>
        <w:widowControl/>
        <w:autoSpaceDE w:val="0"/>
        <w:autoSpaceDN w:val="0"/>
        <w:spacing w:before="78" w:after="0" w:line="162" w:lineRule="exact"/>
        <w:ind w:left="2296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fare *= 0.90;</w:t>
      </w:r>
    </w:p>
    <w:p w14:paraId="4064CC3E">
      <w:pPr>
        <w:widowControl/>
        <w:autoSpaceDE w:val="0"/>
        <w:autoSpaceDN w:val="0"/>
        <w:spacing w:before="354" w:after="0" w:line="186" w:lineRule="exact"/>
        <w:ind w:left="1904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printf("Final Fare: Rs.%.2f\n", fare);</w:t>
      </w:r>
    </w:p>
    <w:p w14:paraId="093ED9DC">
      <w:pPr>
        <w:widowControl/>
        <w:autoSpaceDE w:val="0"/>
        <w:autoSpaceDN w:val="0"/>
        <w:spacing w:before="100" w:after="0" w:line="154" w:lineRule="exact"/>
        <w:ind w:left="1904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return 0;</w:t>
      </w:r>
    </w:p>
    <w:p w14:paraId="1B07A599">
      <w:pPr>
        <w:widowControl/>
        <w:autoSpaceDE w:val="0"/>
        <w:autoSpaceDN w:val="0"/>
        <w:spacing w:before="60" w:after="0" w:line="172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59A6066B">
      <w:pPr>
        <w:widowControl/>
        <w:autoSpaceDE w:val="0"/>
        <w:autoSpaceDN w:val="0"/>
        <w:spacing w:before="230" w:after="0" w:line="210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Sample Input/Output:</w:t>
      </w:r>
    </w:p>
    <w:p w14:paraId="3386381A">
      <w:pPr>
        <w:widowControl/>
        <w:autoSpaceDE w:val="0"/>
        <w:autoSpaceDN w:val="0"/>
        <w:spacing w:before="180" w:after="0" w:line="130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15 1</w:t>
      </w:r>
    </w:p>
    <w:p w14:paraId="2A7C1607">
      <w:pPr>
        <w:widowControl/>
        <w:autoSpaceDE w:val="0"/>
        <w:autoSpaceDN w:val="0"/>
        <w:spacing w:before="88" w:after="0" w:line="136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Final Fare: Rs.189.00</w:t>
      </w:r>
    </w:p>
    <w:p w14:paraId="188AFA16">
      <w:pPr>
        <w:jc w:val="both"/>
        <w:rPr>
          <w:rFonts w:hint="default" w:ascii="Times New Roman" w:hAnsi="Times New Roman" w:cs="Times New Roman"/>
        </w:r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524C9805">
      <w:pPr>
        <w:widowControl/>
        <w:autoSpaceDE w:val="0"/>
        <w:autoSpaceDN w:val="0"/>
        <w:spacing w:before="1144" w:after="0" w:line="270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  <w:t>2. Online Examination System</w:t>
      </w:r>
      <w:r>
        <w:rPr>
          <w:rFonts w:hint="default" w:ascii="Times New Roman" w:hAnsi="Times New Roman" w:cs="Times New Roma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9EF9D">
      <w:pPr>
        <w:widowControl/>
        <w:autoSpaceDE w:val="0"/>
        <w:autoSpaceDN w:val="0"/>
        <w:spacing w:before="80" w:after="0" w:line="210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Aim: A C program to check whether a student is allowed to submit an online examination.</w:t>
      </w:r>
    </w:p>
    <w:p w14:paraId="4F717197">
      <w:pPr>
        <w:widowControl/>
        <w:autoSpaceDE w:val="0"/>
        <w:autoSpaceDN w:val="0"/>
        <w:spacing w:before="180" w:after="0" w:line="210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Algorithm:</w:t>
      </w:r>
    </w:p>
    <w:p w14:paraId="53ACD7C0">
      <w:pPr>
        <w:widowControl/>
        <w:tabs>
          <w:tab w:val="left" w:pos="1500"/>
        </w:tabs>
        <w:autoSpaceDE w:val="0"/>
        <w:autoSpaceDN w:val="0"/>
        <w:spacing w:before="76" w:after="0" w:line="214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6.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1. Read the number of questions answered, remaining time, and submission status.</w:t>
      </w:r>
    </w:p>
    <w:p w14:paraId="00CA1251">
      <w:pPr>
        <w:widowControl/>
        <w:tabs>
          <w:tab w:val="left" w:pos="1500"/>
        </w:tabs>
        <w:autoSpaceDE w:val="0"/>
        <w:autoSpaceDN w:val="0"/>
        <w:spacing w:before="0" w:after="0" w:line="188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7.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2. Check that at least one question is answered, time remains, and the exam has not already been</w:t>
      </w:r>
    </w:p>
    <w:p w14:paraId="47C525A7">
      <w:pPr>
        <w:widowControl/>
        <w:autoSpaceDE w:val="0"/>
        <w:autoSpaceDN w:val="0"/>
        <w:spacing w:before="58" w:after="0" w:line="166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submitted.</w:t>
      </w:r>
    </w:p>
    <w:p w14:paraId="108BF872">
      <w:pPr>
        <w:widowControl/>
        <w:tabs>
          <w:tab w:val="left" w:pos="1500"/>
        </w:tabs>
        <w:autoSpaceDE w:val="0"/>
        <w:autoSpaceDN w:val="0"/>
        <w:spacing w:before="82" w:after="0" w:line="212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8.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3. Display whether submission is allowed.</w:t>
      </w:r>
    </w:p>
    <w:p w14:paraId="4185DC34">
      <w:pPr>
        <w:widowControl/>
        <w:autoSpaceDE w:val="0"/>
        <w:autoSpaceDN w:val="0"/>
        <w:spacing w:before="200" w:after="0" w:line="202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Program:</w:t>
      </w:r>
    </w:p>
    <w:p w14:paraId="530642F3">
      <w:pPr>
        <w:widowControl/>
        <w:autoSpaceDE w:val="0"/>
        <w:autoSpaceDN w:val="0"/>
        <w:spacing w:before="142" w:after="0" w:line="138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#include &lt;stdio.h&gt;</w:t>
      </w:r>
    </w:p>
    <w:p w14:paraId="3E9F13B4">
      <w:pPr>
        <w:widowControl/>
        <w:autoSpaceDE w:val="0"/>
        <w:autoSpaceDN w:val="0"/>
        <w:spacing w:before="0" w:after="0" w:line="248" w:lineRule="exact"/>
        <w:ind w:left="1890" w:right="4752" w:hanging="39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int main(void) {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int answered, remainingTime, alreadySubmitted;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scanf("%d %d %d", &amp;answered, &amp;remainingTime, &amp;alreadySubmitted);</w:t>
      </w:r>
    </w:p>
    <w:p w14:paraId="75271A60">
      <w:pPr>
        <w:widowControl/>
        <w:tabs>
          <w:tab w:val="left" w:pos="2296"/>
        </w:tabs>
        <w:autoSpaceDE w:val="0"/>
        <w:autoSpaceDN w:val="0"/>
        <w:spacing w:before="256" w:after="0" w:line="270" w:lineRule="exact"/>
        <w:ind w:left="1904" w:right="4896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if (answered &gt;= 1 &amp;&amp; remainingTime &gt; 0 &amp;&amp; alreadySubmitted == 0)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printf("Submission Allowed\n");</w:t>
      </w:r>
    </w:p>
    <w:p w14:paraId="01A85AD3">
      <w:pPr>
        <w:widowControl/>
        <w:autoSpaceDE w:val="0"/>
        <w:autoSpaceDN w:val="0"/>
        <w:spacing w:before="122" w:after="0" w:line="138" w:lineRule="exact"/>
        <w:ind w:left="1904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else</w:t>
      </w:r>
    </w:p>
    <w:p w14:paraId="1FF948EE">
      <w:pPr>
        <w:widowControl/>
        <w:autoSpaceDE w:val="0"/>
        <w:autoSpaceDN w:val="0"/>
        <w:spacing w:before="94" w:after="0" w:line="186" w:lineRule="exact"/>
        <w:ind w:left="2296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printf("Submission Not Allowed\n");</w:t>
      </w:r>
    </w:p>
    <w:p w14:paraId="291F3AC0">
      <w:pPr>
        <w:widowControl/>
        <w:tabs>
          <w:tab w:val="left" w:pos="1904"/>
        </w:tabs>
        <w:autoSpaceDE w:val="0"/>
        <w:autoSpaceDN w:val="0"/>
        <w:spacing w:before="218" w:after="0" w:line="246" w:lineRule="exact"/>
        <w:ind w:left="1500" w:right="9648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return 0;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23270194">
      <w:pPr>
        <w:widowControl/>
        <w:autoSpaceDE w:val="0"/>
        <w:autoSpaceDN w:val="0"/>
        <w:spacing w:before="290" w:after="0" w:line="210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Sample Input/Output:</w:t>
      </w:r>
    </w:p>
    <w:p w14:paraId="21B34FE4">
      <w:pPr>
        <w:widowControl/>
        <w:autoSpaceDE w:val="0"/>
        <w:autoSpaceDN w:val="0"/>
        <w:spacing w:before="86" w:after="0" w:line="224" w:lineRule="exact"/>
        <w:ind w:left="1500" w:right="9072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2 10 0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Submission Allowed</w:t>
      </w:r>
    </w:p>
    <w:p w14:paraId="6E6AD50E">
      <w:pPr>
        <w:widowControl/>
        <w:autoSpaceDE w:val="0"/>
        <w:autoSpaceDN w:val="0"/>
        <w:spacing w:before="670" w:after="0" w:line="204" w:lineRule="exact"/>
        <w:ind w:left="1140" w:right="0" w:firstLine="0"/>
        <w:jc w:val="both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6D6C3051">
      <w:pPr>
        <w:widowControl/>
        <w:autoSpaceDE w:val="0"/>
        <w:autoSpaceDN w:val="0"/>
        <w:spacing w:before="670" w:after="0" w:line="204" w:lineRule="exact"/>
        <w:ind w:left="1140" w:right="0" w:firstLine="0"/>
        <w:jc w:val="both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2B88A965">
      <w:pPr>
        <w:widowControl/>
        <w:autoSpaceDE w:val="0"/>
        <w:autoSpaceDN w:val="0"/>
        <w:spacing w:before="670" w:after="0" w:line="204" w:lineRule="exact"/>
        <w:ind w:left="1140" w:right="0" w:firstLine="0"/>
        <w:jc w:val="both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583DDA07">
      <w:pPr>
        <w:widowControl/>
        <w:autoSpaceDE w:val="0"/>
        <w:autoSpaceDN w:val="0"/>
        <w:spacing w:before="670" w:after="0" w:line="204" w:lineRule="exact"/>
        <w:ind w:left="1140" w:right="0" w:firstLine="0"/>
        <w:jc w:val="both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44BA3F56">
      <w:pPr>
        <w:widowControl/>
        <w:autoSpaceDE w:val="0"/>
        <w:autoSpaceDN w:val="0"/>
        <w:spacing w:before="670" w:after="0" w:line="204" w:lineRule="exact"/>
        <w:ind w:left="1140" w:right="0" w:firstLine="0"/>
        <w:jc w:val="both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30F61113">
      <w:pPr>
        <w:widowControl/>
        <w:autoSpaceDE w:val="0"/>
        <w:autoSpaceDN w:val="0"/>
        <w:spacing w:before="670" w:after="0" w:line="204" w:lineRule="exact"/>
        <w:ind w:left="1140" w:right="0" w:firstLine="0"/>
        <w:jc w:val="both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2DF8552F">
      <w:pPr>
        <w:widowControl/>
        <w:autoSpaceDE w:val="0"/>
        <w:autoSpaceDN w:val="0"/>
        <w:spacing w:before="670" w:after="0" w:line="204" w:lineRule="exact"/>
        <w:ind w:left="1140" w:right="0" w:firstLine="0"/>
        <w:jc w:val="both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0794DD2C">
      <w:pPr>
        <w:widowControl/>
        <w:autoSpaceDE w:val="0"/>
        <w:autoSpaceDN w:val="0"/>
        <w:spacing w:before="670" w:after="0" w:line="204" w:lineRule="exact"/>
        <w:ind w:left="1140" w:right="0" w:firstLine="0"/>
        <w:jc w:val="both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11ED6983">
      <w:pPr>
        <w:widowControl/>
        <w:autoSpaceDE w:val="0"/>
        <w:autoSpaceDN w:val="0"/>
        <w:spacing w:before="670" w:after="0" w:line="204" w:lineRule="exact"/>
        <w:ind w:left="1140" w:right="0" w:firstLine="0"/>
        <w:jc w:val="both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038A9F37">
      <w:pPr>
        <w:widowControl/>
        <w:autoSpaceDE w:val="0"/>
        <w:autoSpaceDN w:val="0"/>
        <w:spacing w:before="670" w:after="0" w:line="204" w:lineRule="exact"/>
        <w:ind w:left="1140" w:right="0" w:firstLine="0"/>
        <w:jc w:val="both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56DFF7CF">
      <w:pPr>
        <w:widowControl/>
        <w:autoSpaceDE w:val="0"/>
        <w:autoSpaceDN w:val="0"/>
        <w:spacing w:before="670" w:after="0" w:line="204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  <w:t>3. Treasure Hunt</w:t>
      </w:r>
    </w:p>
    <w:p w14:paraId="14E77D14">
      <w:pPr>
        <w:widowControl/>
        <w:autoSpaceDE w:val="0"/>
        <w:autoSpaceDN w:val="0"/>
        <w:spacing w:before="134" w:after="0" w:line="214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Aim: A C program to calculate the shares of Long Ben, Blackbeard, and each of the remaining pirates.</w:t>
      </w:r>
    </w:p>
    <w:p w14:paraId="465227E1">
      <w:pPr>
        <w:widowControl/>
        <w:autoSpaceDE w:val="0"/>
        <w:autoSpaceDN w:val="0"/>
        <w:spacing w:before="180" w:after="0" w:line="210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Algorithm:</w:t>
      </w:r>
    </w:p>
    <w:p w14:paraId="7A4546B6">
      <w:pPr>
        <w:widowControl/>
        <w:tabs>
          <w:tab w:val="left" w:pos="1500"/>
        </w:tabs>
        <w:autoSpaceDE w:val="0"/>
        <w:autoSpaceDN w:val="0"/>
        <w:spacing w:before="0" w:after="0" w:line="186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9.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1. Read the total treasure and the percentages for Long Ben and</w:t>
      </w:r>
    </w:p>
    <w:p w14:paraId="3AAFFD43">
      <w:pPr>
        <w:widowControl/>
        <w:autoSpaceDE w:val="0"/>
        <w:autoSpaceDN w:val="0"/>
        <w:spacing w:before="120" w:after="0" w:line="166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Blackbeard.</w:t>
      </w:r>
    </w:p>
    <w:p w14:paraId="33C3E271">
      <w:pPr>
        <w:widowControl/>
        <w:autoSpaceDE w:val="0"/>
        <w:autoSpaceDN w:val="0"/>
        <w:spacing w:before="74" w:after="0" w:line="300" w:lineRule="exact"/>
        <w:ind w:left="1140" w:right="4464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10. 2. Calculate Long Ben's share and subtract it from the treasure.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11. 3. Calculate Blackbeard's share from the remaining treasure and</w:t>
      </w:r>
    </w:p>
    <w:p w14:paraId="58602489">
      <w:pPr>
        <w:widowControl/>
        <w:autoSpaceDE w:val="0"/>
        <w:autoSpaceDN w:val="0"/>
        <w:spacing w:before="60" w:after="0" w:line="166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subtract it.</w:t>
      </w:r>
    </w:p>
    <w:p w14:paraId="7707378E">
      <w:pPr>
        <w:widowControl/>
        <w:autoSpaceDE w:val="0"/>
        <w:autoSpaceDN w:val="0"/>
        <w:spacing w:before="100" w:after="0" w:line="216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12. 4. Divide the remaining treasure equally among four pirates.</w:t>
      </w:r>
    </w:p>
    <w:p w14:paraId="216918BA">
      <w:pPr>
        <w:widowControl/>
        <w:autoSpaceDE w:val="0"/>
        <w:autoSpaceDN w:val="0"/>
        <w:spacing w:before="148" w:after="0" w:line="166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13. 5. Print the three share values.</w:t>
      </w:r>
    </w:p>
    <w:p w14:paraId="7CDB0F1B">
      <w:pPr>
        <w:widowControl/>
        <w:autoSpaceDE w:val="0"/>
        <w:autoSpaceDN w:val="0"/>
        <w:spacing w:before="246" w:after="0" w:line="202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Program:</w:t>
      </w:r>
    </w:p>
    <w:p w14:paraId="37EA3733">
      <w:pPr>
        <w:widowControl/>
        <w:autoSpaceDE w:val="0"/>
        <w:autoSpaceDN w:val="0"/>
        <w:spacing w:before="142" w:after="0" w:line="138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#include &lt;stdio.h&gt;</w:t>
      </w:r>
    </w:p>
    <w:p w14:paraId="370ECE37">
      <w:pPr>
        <w:widowControl/>
        <w:autoSpaceDE w:val="0"/>
        <w:autoSpaceDN w:val="0"/>
        <w:spacing w:before="0" w:after="0" w:line="254" w:lineRule="exact"/>
        <w:ind w:left="1890" w:right="6912" w:hanging="39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int main(void) {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long long treasure, x, y;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long long longBen, blackbeard, eachPirate;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scanf("%lld %lld %lld", &amp;treasure, &amp;x, &amp;y);</w:t>
      </w:r>
    </w:p>
    <w:p w14:paraId="3F23B154">
      <w:pPr>
        <w:widowControl/>
        <w:autoSpaceDE w:val="0"/>
        <w:autoSpaceDN w:val="0"/>
        <w:spacing w:before="296" w:after="0" w:line="240" w:lineRule="exact"/>
        <w:ind w:left="1904" w:right="8064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longBen = treasure * x / 100;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treasure -= longBen;</w:t>
      </w:r>
    </w:p>
    <w:p w14:paraId="398B7C26">
      <w:pPr>
        <w:widowControl/>
        <w:autoSpaceDE w:val="0"/>
        <w:autoSpaceDN w:val="0"/>
        <w:spacing w:before="316" w:after="0" w:line="226" w:lineRule="exact"/>
        <w:ind w:left="1904" w:right="7776" w:firstLine="0"/>
        <w:jc w:val="both"/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blackbeard = treasure * y / 100;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treasure -= blackbeard;</w:t>
      </w:r>
    </w:p>
    <w:p w14:paraId="76A17479">
      <w:pPr>
        <w:widowControl/>
        <w:autoSpaceDE w:val="0"/>
        <w:autoSpaceDN w:val="0"/>
        <w:spacing w:before="316" w:after="0" w:line="226" w:lineRule="exact"/>
        <w:ind w:left="1904" w:right="7776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eachPirate = treasure / 4printf("%lld\n%lld\n%lld\n", longBen, blackbeard, eachPirate);</w:t>
      </w:r>
      <w:r>
        <w:rPr>
          <w:rFonts w:hint="default" w:ascii="Times New Roman" w:hAnsi="Times New Roman" w:cs="Times New Roma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735CB">
      <w:pPr>
        <w:widowControl/>
        <w:autoSpaceDE w:val="0"/>
        <w:autoSpaceDN w:val="0"/>
        <w:spacing w:before="40" w:after="0" w:line="154" w:lineRule="exact"/>
        <w:ind w:left="1904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return 0;</w:t>
      </w:r>
    </w:p>
    <w:p w14:paraId="683085D2">
      <w:pPr>
        <w:widowControl/>
        <w:autoSpaceDE w:val="0"/>
        <w:autoSpaceDN w:val="0"/>
        <w:spacing w:before="74" w:after="0" w:line="174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2E7791BD">
      <w:pPr>
        <w:widowControl/>
        <w:autoSpaceDE w:val="0"/>
        <w:autoSpaceDN w:val="0"/>
        <w:spacing w:before="290" w:after="0" w:line="208" w:lineRule="exact"/>
        <w:ind w:left="114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Sample Input/Output:</w:t>
      </w:r>
    </w:p>
    <w:p w14:paraId="2B73E19B">
      <w:pPr>
        <w:widowControl/>
        <w:autoSpaceDE w:val="0"/>
        <w:autoSpaceDN w:val="0"/>
        <w:spacing w:before="180" w:after="0" w:line="130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1000 20 25</w:t>
      </w:r>
    </w:p>
    <w:p w14:paraId="317B45CC">
      <w:pPr>
        <w:widowControl/>
        <w:autoSpaceDE w:val="0"/>
        <w:autoSpaceDN w:val="0"/>
        <w:spacing w:before="110" w:after="0" w:line="130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200</w:t>
      </w:r>
    </w:p>
    <w:p w14:paraId="2825B7F4">
      <w:pPr>
        <w:widowControl/>
        <w:autoSpaceDE w:val="0"/>
        <w:autoSpaceDN w:val="0"/>
        <w:spacing w:before="110" w:after="0" w:line="130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200</w:t>
      </w:r>
    </w:p>
    <w:p w14:paraId="076088B1">
      <w:pPr>
        <w:widowControl/>
        <w:autoSpaceDE w:val="0"/>
        <w:autoSpaceDN w:val="0"/>
        <w:spacing w:before="110" w:after="0" w:line="130" w:lineRule="exact"/>
        <w:ind w:left="1500" w:righ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150</w:t>
      </w:r>
    </w:p>
    <w:p w14:paraId="28BFEA0E">
      <w:pPr>
        <w:widowControl/>
        <w:autoSpaceDE w:val="0"/>
        <w:autoSpaceDN w:val="0"/>
        <w:spacing w:before="440" w:after="0" w:line="160" w:lineRule="exact"/>
        <w:ind w:left="1904" w:right="0" w:firstLine="0"/>
        <w:jc w:val="both"/>
        <w:rPr>
          <w:rFonts w:hint="default" w:ascii="Times New Roman" w:hAnsi="Times New Roman" w:cs="Times New Roman"/>
        </w:r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0BBCAE4B">
      <w:pPr>
        <w:widowControl/>
        <w:autoSpaceDE w:val="0"/>
        <w:autoSpaceDN w:val="0"/>
        <w:spacing w:before="520" w:after="0" w:line="348" w:lineRule="exact"/>
        <w:ind w:left="1140" w:right="4176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  <w:t xml:space="preserve">4.DollarsandCents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Aim: A C program to add two amounts expressed in dollars and cents.</w:t>
      </w:r>
    </w:p>
    <w:p w14:paraId="2EEEFA41">
      <w:pPr>
        <w:widowControl/>
        <w:autoSpaceDE w:val="0"/>
        <w:autoSpaceDN w:val="0"/>
        <w:spacing w:before="180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Algorithm:</w:t>
      </w:r>
    </w:p>
    <w:p w14:paraId="1E455630">
      <w:pPr>
        <w:widowControl/>
        <w:autoSpaceDE w:val="0"/>
        <w:autoSpaceDN w:val="0"/>
        <w:spacing w:before="176" w:after="0" w:line="17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14. 1. Read the dollars and cents of both amounts.</w:t>
      </w:r>
    </w:p>
    <w:p w14:paraId="7E3B2FB9">
      <w:pPr>
        <w:widowControl/>
        <w:autoSpaceDE w:val="0"/>
        <w:autoSpaceDN w:val="0"/>
        <w:spacing w:before="134" w:after="0" w:line="166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15. 2. Convert both amounts into cents and add them.</w:t>
      </w:r>
    </w:p>
    <w:p w14:paraId="68E739D5">
      <w:pPr>
        <w:widowControl/>
        <w:autoSpaceDE w:val="0"/>
        <w:autoSpaceDN w:val="0"/>
        <w:spacing w:before="118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16. 3. Divide the total by 100 to obtain dollars.</w:t>
      </w:r>
    </w:p>
    <w:p w14:paraId="5A676DCD">
      <w:pPr>
        <w:widowControl/>
        <w:autoSpaceDE w:val="0"/>
        <w:autoSpaceDN w:val="0"/>
        <w:spacing w:before="0" w:after="0" w:line="214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17. 4. Use the remainder after division by 100 to obtain</w:t>
      </w:r>
    </w:p>
    <w:p w14:paraId="44D712E8">
      <w:pPr>
        <w:widowControl/>
        <w:autoSpaceDE w:val="0"/>
        <w:autoSpaceDN w:val="0"/>
        <w:spacing w:before="78" w:after="0" w:line="14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cents.</w:t>
      </w:r>
    </w:p>
    <w:p w14:paraId="1B5068F9">
      <w:pPr>
        <w:widowControl/>
        <w:autoSpaceDE w:val="0"/>
        <w:autoSpaceDN w:val="0"/>
        <w:spacing w:before="102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18. 5. Display the dollars and cents separately.</w:t>
      </w:r>
    </w:p>
    <w:p w14:paraId="7D5F0DEC">
      <w:pPr>
        <w:widowControl/>
        <w:autoSpaceDE w:val="0"/>
        <w:autoSpaceDN w:val="0"/>
        <w:spacing w:before="262" w:after="0" w:line="20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Program:</w:t>
      </w:r>
    </w:p>
    <w:p w14:paraId="4BC04858">
      <w:pPr>
        <w:widowControl/>
        <w:autoSpaceDE w:val="0"/>
        <w:autoSpaceDN w:val="0"/>
        <w:spacing w:before="156" w:after="0" w:line="138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#include &lt;stdio.h&gt;</w:t>
      </w:r>
    </w:p>
    <w:p w14:paraId="12A9BE98">
      <w:pPr>
        <w:widowControl/>
        <w:autoSpaceDE w:val="0"/>
        <w:autoSpaceDN w:val="0"/>
        <w:spacing w:before="48" w:after="0" w:line="186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int main(void) {</w:t>
      </w:r>
    </w:p>
    <w:p w14:paraId="51456796">
      <w:pPr>
        <w:widowControl/>
        <w:autoSpaceDE w:val="0"/>
        <w:autoSpaceDN w:val="0"/>
        <w:spacing w:before="94" w:after="0" w:line="160" w:lineRule="exact"/>
        <w:ind w:left="189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int d1, c1, d2, c2;</w:t>
      </w:r>
    </w:p>
    <w:p w14:paraId="7239AD16">
      <w:pPr>
        <w:widowControl/>
        <w:autoSpaceDE w:val="0"/>
        <w:autoSpaceDN w:val="0"/>
        <w:spacing w:before="110" w:after="0" w:line="160" w:lineRule="exact"/>
        <w:ind w:left="189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int totalCents, dollars, cents;</w:t>
      </w:r>
    </w:p>
    <w:p w14:paraId="6B4D3BF6">
      <w:pPr>
        <w:widowControl/>
        <w:autoSpaceDE w:val="0"/>
        <w:autoSpaceDN w:val="0"/>
        <w:spacing w:before="70" w:after="0" w:line="186" w:lineRule="exact"/>
        <w:ind w:left="189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scanf("%d %d %d %d", &amp;d1, &amp;c1, &amp;d2, &amp;c2);</w:t>
      </w:r>
    </w:p>
    <w:p w14:paraId="1E657F20">
      <w:pPr>
        <w:widowControl/>
        <w:autoSpaceDE w:val="0"/>
        <w:autoSpaceDN w:val="0"/>
        <w:spacing w:before="348" w:after="0" w:line="162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totalCents = d1 * 100 + c1 + d2 * 100 + c2;</w:t>
      </w:r>
    </w:p>
    <w:p w14:paraId="579BBA4A">
      <w:pPr>
        <w:widowControl/>
        <w:autoSpaceDE w:val="0"/>
        <w:autoSpaceDN w:val="0"/>
        <w:spacing w:before="108" w:after="0" w:line="162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dollars = totalCents / 100;</w:t>
      </w:r>
    </w:p>
    <w:p w14:paraId="1F480802">
      <w:pPr>
        <w:widowControl/>
        <w:autoSpaceDE w:val="0"/>
        <w:autoSpaceDN w:val="0"/>
        <w:spacing w:before="78" w:after="0" w:line="162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cents = totalCents % 100;</w:t>
      </w:r>
    </w:p>
    <w:p w14:paraId="5F8BEDEA">
      <w:pPr>
        <w:widowControl/>
        <w:autoSpaceDE w:val="0"/>
        <w:autoSpaceDN w:val="0"/>
        <w:spacing w:before="414" w:after="0" w:line="186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printf("%d\n%d\n", dollars, cents);</w:t>
      </w:r>
    </w:p>
    <w:p w14:paraId="2010CD9C">
      <w:pPr>
        <w:widowControl/>
        <w:autoSpaceDE w:val="0"/>
        <w:autoSpaceDN w:val="0"/>
        <w:spacing w:before="84" w:after="0" w:line="156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return 0;</w:t>
      </w:r>
    </w:p>
    <w:p w14:paraId="435886D2">
      <w:pPr>
        <w:widowControl/>
        <w:autoSpaceDE w:val="0"/>
        <w:autoSpaceDN w:val="0"/>
        <w:spacing w:before="58" w:after="0" w:line="174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2EB9994C">
      <w:pPr>
        <w:widowControl/>
        <w:autoSpaceDE w:val="0"/>
        <w:autoSpaceDN w:val="0"/>
        <w:spacing w:before="230" w:after="0" w:line="20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Sample Input/Output:</w:t>
      </w:r>
    </w:p>
    <w:p w14:paraId="1B713CC7">
      <w:pPr>
        <w:widowControl/>
        <w:autoSpaceDE w:val="0"/>
        <w:autoSpaceDN w:val="0"/>
        <w:spacing w:before="180" w:after="0" w:line="130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30 10 140 99</w:t>
      </w:r>
    </w:p>
    <w:p w14:paraId="67B2F3D3">
      <w:pPr>
        <w:widowControl/>
        <w:autoSpaceDE w:val="0"/>
        <w:autoSpaceDN w:val="0"/>
        <w:spacing w:before="110" w:after="0" w:line="128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171</w:t>
      </w:r>
    </w:p>
    <w:p w14:paraId="6E0E7698">
      <w:pPr>
        <w:widowControl/>
        <w:autoSpaceDE w:val="0"/>
        <w:autoSpaceDN w:val="0"/>
        <w:spacing w:before="112" w:after="0" w:line="130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9</w:t>
      </w:r>
    </w:p>
    <w:p w14:paraId="101F08AD">
      <w:pPr>
        <w:widowControl/>
        <w:autoSpaceDE w:val="0"/>
        <w:autoSpaceDN w:val="0"/>
        <w:spacing w:before="632" w:after="0" w:line="268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7387007D">
      <w:pPr>
        <w:widowControl/>
        <w:autoSpaceDE w:val="0"/>
        <w:autoSpaceDN w:val="0"/>
        <w:spacing w:before="632" w:after="0" w:line="268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248AB6AE">
      <w:pPr>
        <w:widowControl/>
        <w:autoSpaceDE w:val="0"/>
        <w:autoSpaceDN w:val="0"/>
        <w:spacing w:before="632" w:after="0" w:line="268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6DDD059B">
      <w:pPr>
        <w:widowControl/>
        <w:autoSpaceDE w:val="0"/>
        <w:autoSpaceDN w:val="0"/>
        <w:spacing w:before="632" w:after="0" w:line="268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147BAC9A">
      <w:pPr>
        <w:widowControl/>
        <w:autoSpaceDE w:val="0"/>
        <w:autoSpaceDN w:val="0"/>
        <w:spacing w:before="632" w:after="0" w:line="268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32BFB697">
      <w:pPr>
        <w:widowControl/>
        <w:autoSpaceDE w:val="0"/>
        <w:autoSpaceDN w:val="0"/>
        <w:spacing w:before="632" w:after="0" w:line="268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0FEB39E9">
      <w:pPr>
        <w:widowControl/>
        <w:autoSpaceDE w:val="0"/>
        <w:autoSpaceDN w:val="0"/>
        <w:spacing w:before="632" w:after="0" w:line="268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2E817D97">
      <w:pPr>
        <w:widowControl/>
        <w:autoSpaceDE w:val="0"/>
        <w:autoSpaceDN w:val="0"/>
        <w:spacing w:before="632" w:after="0" w:line="268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707AE6D9">
      <w:pPr>
        <w:widowControl/>
        <w:autoSpaceDE w:val="0"/>
        <w:autoSpaceDN w:val="0"/>
        <w:spacing w:before="632" w:after="0" w:line="268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1982F61B">
      <w:pPr>
        <w:widowControl/>
        <w:autoSpaceDE w:val="0"/>
        <w:autoSpaceDN w:val="0"/>
        <w:spacing w:before="632" w:after="0" w:line="26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  <w:t>5. Car Mileage</w:t>
      </w:r>
    </w:p>
    <w:p w14:paraId="6B7E1F70">
      <w:pPr>
        <w:widowControl/>
        <w:autoSpaceDE w:val="0"/>
        <w:autoSpaceDN w:val="0"/>
        <w:spacing w:before="82" w:after="0" w:line="210" w:lineRule="exact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Aim: A C program to determine whether a car can travel the required distance with the available petrol.</w:t>
      </w:r>
    </w:p>
    <w:p w14:paraId="68852048">
      <w:pPr>
        <w:widowControl/>
        <w:autoSpaceDE w:val="0"/>
        <w:autoSpaceDN w:val="0"/>
        <w:spacing w:before="180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Algorithm:</w:t>
      </w:r>
    </w:p>
    <w:p w14:paraId="35826007">
      <w:pPr>
        <w:widowControl/>
        <w:autoSpaceDE w:val="0"/>
        <w:autoSpaceDN w:val="0"/>
        <w:spacing w:before="180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19. 1. Read mileage, petrol available, and required distance.</w:t>
      </w:r>
    </w:p>
    <w:p w14:paraId="6FA0BA9B">
      <w:pPr>
        <w:widowControl/>
        <w:autoSpaceDE w:val="0"/>
        <w:autoSpaceDN w:val="0"/>
        <w:spacing w:before="90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20. 2. Calculate the possible distance by multiplying mileage by petrol quantity.</w:t>
      </w:r>
    </w:p>
    <w:p w14:paraId="5139EA89">
      <w:pPr>
        <w:widowControl/>
        <w:autoSpaceDE w:val="0"/>
        <w:autoSpaceDN w:val="0"/>
        <w:spacing w:before="84" w:after="0" w:line="214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21. 3. If the possible distance is greater than or equal to the required distance, print Can reach</w:t>
      </w:r>
    </w:p>
    <w:p w14:paraId="6D66F38A">
      <w:pPr>
        <w:widowControl/>
        <w:autoSpaceDE w:val="0"/>
        <w:autoSpaceDN w:val="0"/>
        <w:spacing w:before="84" w:after="0" w:line="214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22. 4. Otherwise, print Cannot reach.</w:t>
      </w:r>
      <w:r>
        <w:rPr>
          <w:rFonts w:hint="default" w:ascii="Times New Roman" w:hAnsi="Times New Roman" w:cs="Times New Roma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B1849">
      <w:pPr>
        <w:widowControl/>
        <w:autoSpaceDE w:val="0"/>
        <w:autoSpaceDN w:val="0"/>
        <w:spacing w:before="204" w:after="0" w:line="20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Program:</w:t>
      </w:r>
    </w:p>
    <w:p w14:paraId="245FAEAF">
      <w:pPr>
        <w:widowControl/>
        <w:autoSpaceDE w:val="0"/>
        <w:autoSpaceDN w:val="0"/>
        <w:spacing w:before="142" w:after="0" w:line="136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#include &lt;stdio.h&gt;</w:t>
      </w:r>
    </w:p>
    <w:p w14:paraId="0840EB87">
      <w:pPr>
        <w:widowControl/>
        <w:autoSpaceDE w:val="0"/>
        <w:autoSpaceDN w:val="0"/>
        <w:spacing w:before="50" w:after="0" w:line="186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int main(void) {</w:t>
      </w:r>
    </w:p>
    <w:p w14:paraId="0E72C715">
      <w:pPr>
        <w:widowControl/>
        <w:autoSpaceDE w:val="0"/>
        <w:autoSpaceDN w:val="0"/>
        <w:spacing w:before="62" w:after="0" w:line="210" w:lineRule="exact"/>
        <w:ind w:left="189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float mileage;</w:t>
      </w:r>
    </w:p>
    <w:p w14:paraId="6B100B4D">
      <w:pPr>
        <w:widowControl/>
        <w:autoSpaceDE w:val="0"/>
        <w:autoSpaceDN w:val="0"/>
        <w:spacing w:before="16" w:after="0" w:line="246" w:lineRule="exact"/>
        <w:ind w:left="1890" w:right="648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int petrol, distance;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scanf("%f %d %d", &amp;mileage, &amp;petrol, &amp;distance);</w:t>
      </w:r>
    </w:p>
    <w:p w14:paraId="5A9700CE">
      <w:pPr>
        <w:widowControl/>
        <w:autoSpaceDE w:val="0"/>
        <w:autoSpaceDN w:val="0"/>
        <w:spacing w:before="270" w:after="0" w:line="270" w:lineRule="exact"/>
        <w:ind w:left="1872" w:right="7776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if (mileage * petrol &gt;= distance)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printf("Can reach\n");</w:t>
      </w:r>
    </w:p>
    <w:p w14:paraId="3071C5FB">
      <w:pPr>
        <w:widowControl/>
        <w:autoSpaceDE w:val="0"/>
        <w:autoSpaceDN w:val="0"/>
        <w:spacing w:before="122" w:after="0" w:line="138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else</w:t>
      </w:r>
    </w:p>
    <w:p w14:paraId="7451E74F">
      <w:pPr>
        <w:widowControl/>
        <w:autoSpaceDE w:val="0"/>
        <w:autoSpaceDN w:val="0"/>
        <w:spacing w:before="94" w:after="0" w:line="186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printf("Cannot reach\n");</w:t>
      </w:r>
    </w:p>
    <w:p w14:paraId="4E60D3D6">
      <w:pPr>
        <w:widowControl/>
        <w:autoSpaceDE w:val="0"/>
        <w:autoSpaceDN w:val="0"/>
        <w:spacing w:before="384" w:after="0" w:line="154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return 0;</w:t>
      </w:r>
    </w:p>
    <w:p w14:paraId="31BDC23E">
      <w:pPr>
        <w:widowControl/>
        <w:autoSpaceDE w:val="0"/>
        <w:autoSpaceDN w:val="0"/>
        <w:spacing w:before="60" w:after="0" w:line="172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00751590">
      <w:pPr>
        <w:widowControl/>
        <w:autoSpaceDE w:val="0"/>
        <w:autoSpaceDN w:val="0"/>
        <w:spacing w:before="230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Sample Input/Output:</w:t>
      </w:r>
    </w:p>
    <w:p w14:paraId="4038B4ED">
      <w:pPr>
        <w:widowControl/>
        <w:autoSpaceDE w:val="0"/>
        <w:autoSpaceDN w:val="0"/>
        <w:spacing w:before="86" w:after="0" w:line="224" w:lineRule="exact"/>
        <w:ind w:left="1500" w:right="9936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15 5 60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Can reach</w:t>
      </w:r>
    </w:p>
    <w:p w14:paraId="0ED9A298">
      <w:pPr>
        <w:widowControl/>
        <w:autoSpaceDE w:val="0"/>
        <w:autoSpaceDN w:val="0"/>
        <w:spacing w:before="670" w:after="0" w:line="204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02F41D77">
      <w:pPr>
        <w:widowControl/>
        <w:autoSpaceDE w:val="0"/>
        <w:autoSpaceDN w:val="0"/>
        <w:spacing w:before="670" w:after="0" w:line="204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697D125E">
      <w:pPr>
        <w:widowControl/>
        <w:autoSpaceDE w:val="0"/>
        <w:autoSpaceDN w:val="0"/>
        <w:spacing w:before="670" w:after="0" w:line="204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482B4BBD">
      <w:pPr>
        <w:widowControl/>
        <w:autoSpaceDE w:val="0"/>
        <w:autoSpaceDN w:val="0"/>
        <w:spacing w:before="670" w:after="0" w:line="204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7D34B41C">
      <w:pPr>
        <w:widowControl/>
        <w:autoSpaceDE w:val="0"/>
        <w:autoSpaceDN w:val="0"/>
        <w:spacing w:before="670" w:after="0" w:line="204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61162C0D">
      <w:pPr>
        <w:widowControl/>
        <w:autoSpaceDE w:val="0"/>
        <w:autoSpaceDN w:val="0"/>
        <w:spacing w:before="670" w:after="0" w:line="204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76F70EA6">
      <w:pPr>
        <w:widowControl/>
        <w:autoSpaceDE w:val="0"/>
        <w:autoSpaceDN w:val="0"/>
        <w:spacing w:before="670" w:after="0" w:line="204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5AD7C61F">
      <w:pPr>
        <w:widowControl/>
        <w:autoSpaceDE w:val="0"/>
        <w:autoSpaceDN w:val="0"/>
        <w:spacing w:before="670" w:after="0" w:line="204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4B38E052">
      <w:pPr>
        <w:widowControl/>
        <w:autoSpaceDE w:val="0"/>
        <w:autoSpaceDN w:val="0"/>
        <w:spacing w:before="670" w:after="0" w:line="204" w:lineRule="exact"/>
        <w:ind w:right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4338E0FF">
      <w:pPr>
        <w:widowControl/>
        <w:autoSpaceDE w:val="0"/>
        <w:autoSpaceDN w:val="0"/>
        <w:spacing w:before="670" w:after="0" w:line="204" w:lineRule="exact"/>
        <w:ind w:right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3C9F994D">
      <w:pPr>
        <w:widowControl/>
        <w:autoSpaceDE w:val="0"/>
        <w:autoSpaceDN w:val="0"/>
        <w:spacing w:before="670" w:after="0" w:line="204" w:lineRule="exact"/>
        <w:ind w:right="0" w:firstLine="1041" w:firstLineChars="4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  <w:t>6. Car Race</w:t>
      </w:r>
    </w:p>
    <w:p w14:paraId="4A51323E">
      <w:pPr>
        <w:widowControl/>
        <w:autoSpaceDE w:val="0"/>
        <w:autoSpaceDN w:val="0"/>
        <w:spacing w:before="138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Aim: A C program to determine the road assigned to a car number.</w:t>
      </w:r>
    </w:p>
    <w:p w14:paraId="70435E45">
      <w:pPr>
        <w:widowControl/>
        <w:autoSpaceDE w:val="0"/>
        <w:autoSpaceDN w:val="0"/>
        <w:spacing w:before="88" w:after="0" w:line="302" w:lineRule="exact"/>
        <w:ind w:left="1140" w:right="3168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Algorithm: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23. 1. Read the number of cars assigned to roads A, B, and C, followed by the car</w:t>
      </w:r>
    </w:p>
    <w:p w14:paraId="4BC24A7C">
      <w:pPr>
        <w:widowControl/>
        <w:autoSpaceDE w:val="0"/>
        <w:autoSpaceDN w:val="0"/>
        <w:spacing w:before="58" w:after="0" w:line="166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number.</w:t>
      </w:r>
    </w:p>
    <w:p w14:paraId="17CA441A">
      <w:pPr>
        <w:widowControl/>
        <w:autoSpaceDE w:val="0"/>
        <w:autoSpaceDN w:val="0"/>
        <w:spacing w:before="64" w:after="0" w:line="25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24. 2. If the car number is within the first range, assign road A.</w:t>
      </w:r>
    </w:p>
    <w:p w14:paraId="6437B3E0">
      <w:pPr>
        <w:widowControl/>
        <w:autoSpaceDE w:val="0"/>
        <w:autoSpaceDN w:val="0"/>
        <w:spacing w:before="48" w:after="0" w:line="214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25. 3. If it is in the next range, assign road B.</w:t>
      </w:r>
    </w:p>
    <w:p w14:paraId="391FEED2">
      <w:pPr>
        <w:widowControl/>
        <w:autoSpaceDE w:val="0"/>
        <w:autoSpaceDN w:val="0"/>
        <w:spacing w:before="146" w:after="0" w:line="214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26. 4. If it is in the third range, assign road C.</w:t>
      </w:r>
    </w:p>
    <w:p w14:paraId="6C658287">
      <w:pPr>
        <w:widowControl/>
        <w:autoSpaceDE w:val="0"/>
        <w:autoSpaceDN w:val="0"/>
        <w:spacing w:before="86" w:after="0" w:line="216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27. 5. If it is outside all ranges, display No path exists.</w:t>
      </w:r>
    </w:p>
    <w:p w14:paraId="09E0E7E0">
      <w:pPr>
        <w:widowControl/>
        <w:autoSpaceDE w:val="0"/>
        <w:autoSpaceDN w:val="0"/>
        <w:spacing w:before="200" w:after="0" w:line="20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Program:</w:t>
      </w:r>
    </w:p>
    <w:p w14:paraId="214787A0">
      <w:pPr>
        <w:widowControl/>
        <w:autoSpaceDE w:val="0"/>
        <w:autoSpaceDN w:val="0"/>
        <w:spacing w:before="142" w:after="0" w:line="138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#include &lt;stdio.h&gt;</w:t>
      </w:r>
    </w:p>
    <w:p w14:paraId="253E3C5D">
      <w:pPr>
        <w:widowControl/>
        <w:autoSpaceDE w:val="0"/>
        <w:autoSpaceDN w:val="0"/>
        <w:spacing w:before="48" w:after="0" w:line="186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int main(void) {</w:t>
      </w:r>
    </w:p>
    <w:p w14:paraId="1BD1D7C0">
      <w:pPr>
        <w:widowControl/>
        <w:autoSpaceDE w:val="0"/>
        <w:autoSpaceDN w:val="0"/>
        <w:spacing w:before="100" w:after="0" w:line="154" w:lineRule="exact"/>
        <w:ind w:left="189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int A, B, C, car;</w:t>
      </w:r>
    </w:p>
    <w:p w14:paraId="060F9D1B">
      <w:pPr>
        <w:widowControl/>
        <w:autoSpaceDE w:val="0"/>
        <w:autoSpaceDN w:val="0"/>
        <w:spacing w:before="70" w:after="0" w:line="186" w:lineRule="exact"/>
        <w:ind w:left="189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scanf("%d %d %d %d", &amp;A, &amp;B, &amp;C, &amp;car);</w:t>
      </w:r>
    </w:p>
    <w:p w14:paraId="605F1158">
      <w:pPr>
        <w:widowControl/>
        <w:tabs>
          <w:tab w:val="left" w:pos="2296"/>
        </w:tabs>
        <w:autoSpaceDE w:val="0"/>
        <w:autoSpaceDN w:val="0"/>
        <w:spacing w:before="270" w:after="0" w:line="270" w:lineRule="exact"/>
        <w:ind w:left="1904" w:right="6768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if (car &gt; 0 &amp;&amp; car &lt;= A)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printf("Car %d goes into road A\n", car);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else if (car &gt; A &amp;&amp; car &lt;= A + B)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printf("Car %d goes into road B\n", car);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else if (car &gt; A + B &amp;&amp; car &lt;= A + B + C)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printf("Car %d goes into road C\n", car);</w:t>
      </w:r>
    </w:p>
    <w:p w14:paraId="1656EEBA">
      <w:pPr>
        <w:widowControl/>
        <w:autoSpaceDE w:val="0"/>
        <w:autoSpaceDN w:val="0"/>
        <w:spacing w:before="124" w:after="0" w:line="136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else</w:t>
      </w:r>
    </w:p>
    <w:p w14:paraId="2B139D32">
      <w:pPr>
        <w:widowControl/>
        <w:autoSpaceDE w:val="0"/>
        <w:autoSpaceDN w:val="0"/>
        <w:spacing w:before="94" w:after="0" w:line="186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printf("No path exists\n");</w:t>
      </w:r>
    </w:p>
    <w:p w14:paraId="1F6D1A72">
      <w:pPr>
        <w:widowControl/>
        <w:autoSpaceDE w:val="0"/>
        <w:autoSpaceDN w:val="0"/>
        <w:spacing w:before="310" w:after="0" w:line="154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return 0;</w:t>
      </w:r>
    </w:p>
    <w:p w14:paraId="59C8C503">
      <w:pPr>
        <w:widowControl/>
        <w:autoSpaceDE w:val="0"/>
        <w:autoSpaceDN w:val="0"/>
        <w:spacing w:before="74" w:after="0" w:line="174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0E9AA789">
      <w:pPr>
        <w:widowControl/>
        <w:autoSpaceDE w:val="0"/>
        <w:autoSpaceDN w:val="0"/>
        <w:spacing w:before="290" w:after="0" w:line="20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Sample Input/Output:</w:t>
      </w:r>
    </w:p>
    <w:p w14:paraId="5E8B4294">
      <w:pPr>
        <w:widowControl/>
        <w:autoSpaceDE w:val="0"/>
        <w:autoSpaceDN w:val="0"/>
        <w:spacing w:before="180" w:after="0" w:line="130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243 136 567 17</w:t>
      </w:r>
    </w:p>
    <w:p w14:paraId="5EC2A948">
      <w:pPr>
        <w:widowControl/>
        <w:autoSpaceDE w:val="0"/>
        <w:autoSpaceDN w:val="0"/>
        <w:spacing w:before="88" w:after="0" w:line="174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Car 17 goes into road A</w:t>
      </w:r>
    </w:p>
    <w:p w14:paraId="6C6D6F8A">
      <w:pPr>
        <w:rPr>
          <w:rFonts w:hint="default" w:ascii="Times New Roman" w:hAnsi="Times New Roman" w:cs="Times New Roman"/>
        </w:r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1AA0B358">
      <w:pPr>
        <w:widowControl/>
        <w:autoSpaceDE w:val="0"/>
        <w:autoSpaceDN w:val="0"/>
        <w:spacing w:before="620" w:after="0" w:line="298" w:lineRule="exact"/>
        <w:ind w:left="1140" w:right="2304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  <w:t xml:space="preserve">7. Debt Repayment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Aim: A C program to calculate simple interest, total amount, discount, and final settlement.</w:t>
      </w:r>
    </w:p>
    <w:p w14:paraId="15008319">
      <w:pPr>
        <w:widowControl/>
        <w:autoSpaceDE w:val="0"/>
        <w:autoSpaceDN w:val="0"/>
        <w:spacing w:before="84" w:after="0" w:line="298" w:lineRule="exact"/>
        <w:ind w:left="1140" w:right="5472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Algorithm: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28. 1. Read the principal, annual interest rate, and time in</w:t>
      </w:r>
    </w:p>
    <w:p w14:paraId="7D146AFD">
      <w:pPr>
        <w:widowControl/>
        <w:autoSpaceDE w:val="0"/>
        <w:autoSpaceDN w:val="0"/>
        <w:spacing w:before="108" w:after="0" w:line="166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years.</w:t>
      </w:r>
    </w:p>
    <w:p w14:paraId="6E346F24">
      <w:pPr>
        <w:widowControl/>
        <w:autoSpaceDE w:val="0"/>
        <w:autoSpaceDN w:val="0"/>
        <w:spacing w:before="58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29. 2. Calculate simple interest using Principal × Rate × Time /</w:t>
      </w:r>
    </w:p>
    <w:p w14:paraId="7C98186B">
      <w:pPr>
        <w:widowControl/>
        <w:autoSpaceDE w:val="0"/>
        <w:autoSpaceDN w:val="0"/>
        <w:spacing w:before="66" w:after="0" w:line="16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100.</w:t>
      </w:r>
    </w:p>
    <w:p w14:paraId="629DBEE3">
      <w:pPr>
        <w:widowControl/>
        <w:autoSpaceDE w:val="0"/>
        <w:autoSpaceDN w:val="0"/>
        <w:spacing w:before="64" w:after="0" w:line="25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30. 3. Add the interest to the principal to find the amount.</w:t>
      </w:r>
    </w:p>
    <w:p w14:paraId="269B3875">
      <w:pPr>
        <w:widowControl/>
        <w:autoSpaceDE w:val="0"/>
        <w:autoSpaceDN w:val="0"/>
        <w:spacing w:before="142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31. 4. Calculate a 2% discount on the interest only.</w:t>
      </w:r>
    </w:p>
    <w:p w14:paraId="4066EB79">
      <w:pPr>
        <w:widowControl/>
        <w:autoSpaceDE w:val="0"/>
        <w:autoSpaceDN w:val="0"/>
        <w:spacing w:before="84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32. 5. Subtract the discount from the amount and print all results.</w:t>
      </w:r>
    </w:p>
    <w:p w14:paraId="43647E6E">
      <w:pPr>
        <w:widowControl/>
        <w:autoSpaceDE w:val="0"/>
        <w:autoSpaceDN w:val="0"/>
        <w:spacing w:before="204" w:after="0" w:line="20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Program:</w:t>
      </w:r>
    </w:p>
    <w:p w14:paraId="01C43F70">
      <w:pPr>
        <w:widowControl/>
        <w:autoSpaceDE w:val="0"/>
        <w:autoSpaceDN w:val="0"/>
        <w:spacing w:before="142" w:after="0" w:line="138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#include &lt;stdio.h&gt;</w:t>
      </w:r>
    </w:p>
    <w:p w14:paraId="2369CFA1">
      <w:pPr>
        <w:widowControl/>
        <w:autoSpaceDE w:val="0"/>
        <w:autoSpaceDN w:val="0"/>
        <w:spacing w:before="0" w:after="0" w:line="252" w:lineRule="exact"/>
        <w:ind w:left="1890" w:right="6624" w:hanging="39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int main(void) {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double principal, rate, years;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double interest, amount, discount, settlement;</w:t>
      </w:r>
    </w:p>
    <w:p w14:paraId="3916B3EE">
      <w:pPr>
        <w:widowControl/>
        <w:autoSpaceDE w:val="0"/>
        <w:autoSpaceDN w:val="0"/>
        <w:spacing w:before="70" w:after="0" w:line="186" w:lineRule="exact"/>
        <w:ind w:left="189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scanf("%lf %lf %lf", &amp;principal, &amp;rate, &amp;years);</w:t>
      </w:r>
    </w:p>
    <w:p w14:paraId="2D974A03">
      <w:pPr>
        <w:widowControl/>
        <w:autoSpaceDE w:val="0"/>
        <w:autoSpaceDN w:val="0"/>
        <w:spacing w:before="282" w:after="0" w:line="256" w:lineRule="exact"/>
        <w:ind w:left="1904" w:right="7056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interest = principal * rate * years / 100.0;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amount = principal + interest;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discount = interest * 0.02;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settlement = amount - discount;</w:t>
      </w:r>
    </w:p>
    <w:p w14:paraId="57F24D28">
      <w:pPr>
        <w:widowControl/>
        <w:tabs>
          <w:tab w:val="left" w:pos="2596"/>
        </w:tabs>
        <w:autoSpaceDE w:val="0"/>
        <w:autoSpaceDN w:val="0"/>
        <w:spacing w:before="302" w:after="0" w:line="270" w:lineRule="exact"/>
        <w:ind w:left="1904" w:right="648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printf("%.2f\n%.2f\n%.2f\n%.2f\n",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interest, amount, discount, settlement);</w:t>
      </w:r>
    </w:p>
    <w:p w14:paraId="04A6CE56">
      <w:pPr>
        <w:widowControl/>
        <w:autoSpaceDE w:val="0"/>
        <w:autoSpaceDN w:val="0"/>
        <w:spacing w:before="84" w:after="0" w:line="154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return 0;</w:t>
      </w:r>
    </w:p>
    <w:p w14:paraId="56EBEF36">
      <w:pPr>
        <w:widowControl/>
        <w:autoSpaceDE w:val="0"/>
        <w:autoSpaceDN w:val="0"/>
        <w:spacing w:before="74" w:after="0" w:line="174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27566862">
      <w:pPr>
        <w:widowControl/>
        <w:autoSpaceDE w:val="0"/>
        <w:autoSpaceDN w:val="0"/>
        <w:spacing w:before="290" w:after="0" w:line="20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Sample Input/Output:</w:t>
      </w:r>
    </w:p>
    <w:p w14:paraId="26D04566">
      <w:pPr>
        <w:widowControl/>
        <w:autoSpaceDE w:val="0"/>
        <w:autoSpaceDN w:val="0"/>
        <w:spacing w:before="180" w:after="0" w:line="130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100 1 10</w:t>
      </w:r>
    </w:p>
    <w:p w14:paraId="491C03D0">
      <w:pPr>
        <w:widowControl/>
        <w:autoSpaceDE w:val="0"/>
        <w:autoSpaceDN w:val="0"/>
        <w:spacing w:before="110" w:after="0" w:line="130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10.00</w:t>
      </w:r>
    </w:p>
    <w:p w14:paraId="5D0C675E">
      <w:pPr>
        <w:widowControl/>
        <w:autoSpaceDE w:val="0"/>
        <w:autoSpaceDN w:val="0"/>
        <w:spacing w:before="110" w:after="0" w:line="130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110.00</w:t>
      </w:r>
    </w:p>
    <w:p w14:paraId="35474B28">
      <w:pPr>
        <w:widowControl/>
        <w:autoSpaceDE w:val="0"/>
        <w:autoSpaceDN w:val="0"/>
        <w:spacing w:before="110" w:after="0" w:line="130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0.20</w:t>
      </w:r>
    </w:p>
    <w:p w14:paraId="1E29BFB6">
      <w:pPr>
        <w:widowControl/>
        <w:autoSpaceDE w:val="0"/>
        <w:autoSpaceDN w:val="0"/>
        <w:spacing w:before="110" w:after="0" w:line="130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109.80</w:t>
      </w:r>
    </w:p>
    <w:p w14:paraId="61BC7A77">
      <w:pPr>
        <w:widowControl/>
        <w:autoSpaceDE w:val="0"/>
        <w:autoSpaceDN w:val="0"/>
        <w:spacing w:before="632" w:after="0" w:line="270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149B8349">
      <w:pPr>
        <w:widowControl/>
        <w:autoSpaceDE w:val="0"/>
        <w:autoSpaceDN w:val="0"/>
        <w:spacing w:before="632" w:after="0" w:line="270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14D80F32">
      <w:pPr>
        <w:widowControl/>
        <w:autoSpaceDE w:val="0"/>
        <w:autoSpaceDN w:val="0"/>
        <w:spacing w:before="632" w:after="0" w:line="270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7C1CF0D1">
      <w:pPr>
        <w:widowControl/>
        <w:autoSpaceDE w:val="0"/>
        <w:autoSpaceDN w:val="0"/>
        <w:spacing w:before="632" w:after="0" w:line="270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0F8936D9">
      <w:pPr>
        <w:widowControl/>
        <w:autoSpaceDE w:val="0"/>
        <w:autoSpaceDN w:val="0"/>
        <w:spacing w:before="632" w:after="0" w:line="270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59344083">
      <w:pPr>
        <w:widowControl/>
        <w:autoSpaceDE w:val="0"/>
        <w:autoSpaceDN w:val="0"/>
        <w:spacing w:before="632" w:after="0" w:line="270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5DB375A7">
      <w:pPr>
        <w:widowControl/>
        <w:autoSpaceDE w:val="0"/>
        <w:autoSpaceDN w:val="0"/>
        <w:spacing w:before="632" w:after="0" w:line="270" w:lineRule="exact"/>
        <w:ind w:left="1140" w:right="0" w:firstLine="0"/>
        <w:jc w:val="left"/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</w:pPr>
    </w:p>
    <w:p w14:paraId="1B8FACC3">
      <w:pPr>
        <w:widowControl/>
        <w:autoSpaceDE w:val="0"/>
        <w:autoSpaceDN w:val="0"/>
        <w:spacing w:before="632" w:after="0" w:line="27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  <w:t>8. Employee Job Level</w:t>
      </w:r>
    </w:p>
    <w:p w14:paraId="41DB825B">
      <w:pPr>
        <w:widowControl/>
        <w:autoSpaceDE w:val="0"/>
        <w:autoSpaceDN w:val="0"/>
        <w:spacing w:before="76" w:after="0" w:line="216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Aim: A C program to assign an employee's job level based on experience and performance score.</w:t>
      </w:r>
    </w:p>
    <w:p w14:paraId="146282AA">
      <w:pPr>
        <w:widowControl/>
        <w:autoSpaceDE w:val="0"/>
        <w:autoSpaceDN w:val="0"/>
        <w:spacing w:before="178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Algorithm:</w:t>
      </w:r>
    </w:p>
    <w:p w14:paraId="7EFDED25">
      <w:pPr>
        <w:widowControl/>
        <w:autoSpaceDE w:val="0"/>
        <w:autoSpaceDN w:val="0"/>
        <w:spacing w:before="92" w:after="0" w:line="300" w:lineRule="exact"/>
        <w:ind w:left="1140" w:right="3312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 xml:space="preserve">33. 1. Read the employee's years of experience and performance score.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34. 2. If experience is more than 7 years and score is at least 85, assign Senior.</w:t>
      </w:r>
    </w:p>
    <w:p w14:paraId="543BDD6C">
      <w:pPr>
        <w:widowControl/>
        <w:autoSpaceDE w:val="0"/>
        <w:autoSpaceDN w:val="0"/>
        <w:spacing w:before="0" w:after="0" w:line="216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35. 3. Otherwise, if experience is 3 to 7 years and score is at least 80, assign</w:t>
      </w:r>
    </w:p>
    <w:p w14:paraId="4DF67205">
      <w:pPr>
        <w:widowControl/>
        <w:autoSpaceDE w:val="0"/>
        <w:autoSpaceDN w:val="0"/>
        <w:spacing w:before="58" w:after="0" w:line="166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Mid-Level.</w:t>
      </w:r>
    </w:p>
    <w:p w14:paraId="44B14784">
      <w:pPr>
        <w:widowControl/>
        <w:autoSpaceDE w:val="0"/>
        <w:autoSpaceDN w:val="0"/>
        <w:spacing w:before="104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36. 4. For all other cases, assign Junior.</w:t>
      </w:r>
    </w:p>
    <w:p w14:paraId="55E50355">
      <w:pPr>
        <w:widowControl/>
        <w:autoSpaceDE w:val="0"/>
        <w:autoSpaceDN w:val="0"/>
        <w:spacing w:before="150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37. 5. Display the job level.</w:t>
      </w:r>
    </w:p>
    <w:p w14:paraId="1273F03A">
      <w:pPr>
        <w:widowControl/>
        <w:autoSpaceDE w:val="0"/>
        <w:autoSpaceDN w:val="0"/>
        <w:spacing w:before="200" w:after="0" w:line="20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Program:</w:t>
      </w:r>
    </w:p>
    <w:p w14:paraId="0E4A4076">
      <w:pPr>
        <w:widowControl/>
        <w:autoSpaceDE w:val="0"/>
        <w:autoSpaceDN w:val="0"/>
        <w:spacing w:before="142" w:after="0" w:line="138" w:lineRule="exact"/>
        <w:ind w:left="1500" w:right="0" w:firstLine="0"/>
        <w:jc w:val="left"/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#include &lt;stdio.h&gt;</w:t>
      </w:r>
    </w:p>
    <w:p w14:paraId="7C236493">
      <w:pPr>
        <w:widowControl/>
        <w:autoSpaceDE w:val="0"/>
        <w:autoSpaceDN w:val="0"/>
        <w:spacing w:before="142" w:after="0" w:line="138" w:lineRule="exact"/>
        <w:ind w:left="1500" w:right="0" w:firstLine="0"/>
        <w:jc w:val="left"/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int main(void) {</w:t>
      </w:r>
    </w:p>
    <w:p w14:paraId="22131C7E">
      <w:pPr>
        <w:widowControl/>
        <w:autoSpaceDE w:val="0"/>
        <w:autoSpaceDN w:val="0"/>
        <w:spacing w:before="142" w:after="0" w:line="138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int experience, performance;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scanf("%d %d", &amp;experience, &amp;performance);</w:t>
      </w:r>
      <w:r>
        <w:rPr>
          <w:rFonts w:hint="default" w:ascii="Times New Roman" w:hAnsi="Times New Roman" w:cs="Times New Roma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152400</wp:posOffset>
            </wp:positionV>
            <wp:extent cx="7772400" cy="1005840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D60B7">
      <w:pPr>
        <w:widowControl/>
        <w:tabs>
          <w:tab w:val="left" w:pos="2296"/>
        </w:tabs>
        <w:autoSpaceDE w:val="0"/>
        <w:autoSpaceDN w:val="0"/>
        <w:spacing w:before="270" w:after="0" w:line="270" w:lineRule="exact"/>
        <w:ind w:left="1904" w:right="504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if (experience &gt; 7 &amp;&amp; performance &gt;= 85)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printf("Level: Senior\n");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else if (experience &gt;= 3 &amp;&amp; experience &lt;= 7 &amp;&amp; performance &gt;= 80)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printf("Level: Mid-Level\n");</w:t>
      </w:r>
    </w:p>
    <w:p w14:paraId="075A15E1">
      <w:pPr>
        <w:widowControl/>
        <w:autoSpaceDE w:val="0"/>
        <w:autoSpaceDN w:val="0"/>
        <w:spacing w:before="122" w:after="0" w:line="138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else</w:t>
      </w:r>
    </w:p>
    <w:p w14:paraId="438D068E">
      <w:pPr>
        <w:widowControl/>
        <w:autoSpaceDE w:val="0"/>
        <w:autoSpaceDN w:val="0"/>
        <w:spacing w:before="94" w:after="0" w:line="186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printf("Level: Junior\n");</w:t>
      </w:r>
    </w:p>
    <w:p w14:paraId="169BA1ED">
      <w:pPr>
        <w:widowControl/>
        <w:tabs>
          <w:tab w:val="left" w:pos="1904"/>
        </w:tabs>
        <w:autoSpaceDE w:val="0"/>
        <w:autoSpaceDN w:val="0"/>
        <w:spacing w:before="218" w:after="0" w:line="246" w:lineRule="exact"/>
        <w:ind w:left="1500" w:right="9648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return 0;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64025F3E">
      <w:pPr>
        <w:widowControl/>
        <w:autoSpaceDE w:val="0"/>
        <w:autoSpaceDN w:val="0"/>
        <w:spacing w:before="290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Sample Input/Output:</w:t>
      </w:r>
    </w:p>
    <w:p w14:paraId="47060221">
      <w:pPr>
        <w:widowControl/>
        <w:autoSpaceDE w:val="0"/>
        <w:autoSpaceDN w:val="0"/>
        <w:spacing w:before="86" w:after="0" w:line="224" w:lineRule="exact"/>
        <w:ind w:left="1500" w:right="936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5 82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Level: Mid-Level</w:t>
      </w:r>
    </w:p>
    <w:p w14:paraId="04C6510F">
      <w:pPr>
        <w:widowControl/>
        <w:autoSpaceDE w:val="0"/>
        <w:autoSpaceDN w:val="0"/>
        <w:spacing w:before="142" w:after="0" w:line="138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3550C">
      <w:pPr>
        <w:rPr>
          <w:rFonts w:hint="default" w:ascii="Times New Roman" w:hAnsi="Times New Roman" w:cs="Times New Roman"/>
          <w:lang w:val="en-IN"/>
        </w:r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lang w:val="en-IN"/>
        </w:rPr>
        <w:t xml:space="preserve">  </w:t>
      </w:r>
    </w:p>
    <w:p w14:paraId="4E305F6E">
      <w:pPr>
        <w:widowControl/>
        <w:autoSpaceDE w:val="0"/>
        <w:autoSpaceDN w:val="0"/>
        <w:spacing w:before="602" w:after="0" w:line="314" w:lineRule="exact"/>
        <w:ind w:left="1725" w:leftChars="607" w:right="4032" w:hanging="390" w:hangingChars="1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  <w:t xml:space="preserve">9. Number of Days in a Month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Aim: A C program to find the number of days in a given month and year.</w:t>
      </w:r>
    </w:p>
    <w:p w14:paraId="56BC712B">
      <w:pPr>
        <w:widowControl/>
        <w:autoSpaceDE w:val="0"/>
        <w:autoSpaceDN w:val="0"/>
        <w:spacing w:before="186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Algorithm:</w:t>
      </w:r>
    </w:p>
    <w:p w14:paraId="27571DE2">
      <w:pPr>
        <w:widowControl/>
        <w:autoSpaceDE w:val="0"/>
        <w:autoSpaceDN w:val="0"/>
        <w:spacing w:before="180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38. 1. Read the year and month number.</w:t>
      </w:r>
    </w:p>
    <w:p w14:paraId="1ACF2950">
      <w:pPr>
        <w:widowControl/>
        <w:autoSpaceDE w:val="0"/>
        <w:autoSpaceDN w:val="0"/>
        <w:spacing w:before="88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39. 2. Check whether the year and month are valid.</w:t>
      </w:r>
    </w:p>
    <w:p w14:paraId="207E8F09">
      <w:pPr>
        <w:widowControl/>
        <w:autoSpaceDE w:val="0"/>
        <w:autoSpaceDN w:val="0"/>
        <w:spacing w:before="0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40. 3. Use a switch statement to assign 31 days or 30 days to the relevant</w:t>
      </w:r>
    </w:p>
    <w:p w14:paraId="758E14F5">
      <w:pPr>
        <w:widowControl/>
        <w:autoSpaceDE w:val="0"/>
        <w:autoSpaceDN w:val="0"/>
        <w:spacing w:before="58" w:after="0" w:line="16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months.</w:t>
      </w:r>
    </w:p>
    <w:p w14:paraId="6A0D7AE9">
      <w:pPr>
        <w:widowControl/>
        <w:autoSpaceDE w:val="0"/>
        <w:autoSpaceDN w:val="0"/>
        <w:spacing w:before="102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41. 4. For February, check the leap-year condition.</w:t>
      </w:r>
    </w:p>
    <w:p w14:paraId="401DA073">
      <w:pPr>
        <w:widowControl/>
        <w:autoSpaceDE w:val="0"/>
        <w:autoSpaceDN w:val="0"/>
        <w:spacing w:before="146" w:after="0" w:line="214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42. 5. Print the number of days, or 0 for invalid input.</w:t>
      </w:r>
    </w:p>
    <w:p w14:paraId="5E46ECB5">
      <w:pPr>
        <w:widowControl/>
        <w:autoSpaceDE w:val="0"/>
        <w:autoSpaceDN w:val="0"/>
        <w:spacing w:before="202" w:after="0" w:line="20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Program:</w:t>
      </w:r>
    </w:p>
    <w:p w14:paraId="0CB903C0">
      <w:pPr>
        <w:widowControl/>
        <w:autoSpaceDE w:val="0"/>
        <w:autoSpaceDN w:val="0"/>
        <w:spacing w:before="142" w:after="0" w:line="136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#include &lt;stdio.h&gt;</w:t>
      </w:r>
    </w:p>
    <w:p w14:paraId="74D75539">
      <w:pPr>
        <w:widowControl/>
        <w:autoSpaceDE w:val="0"/>
        <w:autoSpaceDN w:val="0"/>
        <w:spacing w:before="0" w:after="0" w:line="248" w:lineRule="exact"/>
        <w:ind w:left="1890" w:right="7776" w:hanging="39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int main(void) {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int year, month, days;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scanf("%d %d", &amp;year, &amp;month);</w:t>
      </w:r>
    </w:p>
    <w:p w14:paraId="15859EF2">
      <w:pPr>
        <w:widowControl/>
        <w:tabs>
          <w:tab w:val="left" w:pos="2296"/>
        </w:tabs>
        <w:autoSpaceDE w:val="0"/>
        <w:autoSpaceDN w:val="0"/>
        <w:spacing w:before="270" w:after="0" w:line="270" w:lineRule="exact"/>
        <w:ind w:left="1904" w:right="576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if (year &lt; 1900 || year &gt; 9999 || month &lt; 1 || month &gt; 12) {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printf("0\n");</w:t>
      </w:r>
    </w:p>
    <w:p w14:paraId="3E142378">
      <w:pPr>
        <w:widowControl/>
        <w:autoSpaceDE w:val="0"/>
        <w:autoSpaceDN w:val="0"/>
        <w:spacing w:before="84" w:after="0" w:line="154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return 0;</w:t>
      </w:r>
    </w:p>
    <w:p w14:paraId="119DE88E">
      <w:pPr>
        <w:widowControl/>
        <w:autoSpaceDE w:val="0"/>
        <w:autoSpaceDN w:val="0"/>
        <w:spacing w:before="74" w:after="0" w:line="174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5C749E3A">
      <w:pPr>
        <w:widowControl/>
        <w:autoSpaceDE w:val="0"/>
        <w:autoSpaceDN w:val="0"/>
        <w:spacing w:before="408" w:after="0" w:line="186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switch (month) {</w:t>
      </w:r>
    </w:p>
    <w:p w14:paraId="66B72D38">
      <w:pPr>
        <w:widowControl/>
        <w:autoSpaceDE w:val="0"/>
        <w:autoSpaceDN w:val="0"/>
        <w:spacing w:before="98" w:after="0" w:line="132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case 1: case 3: case 5: case 7: case 8: case 10: case 12:</w:t>
      </w:r>
    </w:p>
    <w:p w14:paraId="36027329">
      <w:pPr>
        <w:widowControl/>
        <w:autoSpaceDE w:val="0"/>
        <w:autoSpaceDN w:val="0"/>
        <w:spacing w:before="0" w:after="0" w:line="222" w:lineRule="exact"/>
        <w:ind w:left="2700" w:right="864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days = 31;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break;</w:t>
      </w:r>
    </w:p>
    <w:p w14:paraId="3E5D068C">
      <w:pPr>
        <w:widowControl/>
        <w:autoSpaceDE w:val="0"/>
        <w:autoSpaceDN w:val="0"/>
        <w:spacing w:before="160" w:after="0" w:line="130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case 4: case 6: case 9: case 11:</w:t>
      </w:r>
    </w:p>
    <w:p w14:paraId="29F82A60">
      <w:pPr>
        <w:widowControl/>
        <w:autoSpaceDE w:val="0"/>
        <w:autoSpaceDN w:val="0"/>
        <w:spacing w:before="4" w:after="0" w:line="228" w:lineRule="exact"/>
        <w:ind w:left="2700" w:right="864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days = 30;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break;</w:t>
      </w:r>
    </w:p>
    <w:p w14:paraId="5C2CC4B5">
      <w:pPr>
        <w:widowControl/>
        <w:autoSpaceDE w:val="0"/>
        <w:autoSpaceDN w:val="0"/>
        <w:spacing w:before="160" w:after="0" w:line="130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case 2:</w:t>
      </w:r>
    </w:p>
    <w:p w14:paraId="64A3E09C">
      <w:pPr>
        <w:widowControl/>
        <w:autoSpaceDE w:val="0"/>
        <w:autoSpaceDN w:val="0"/>
        <w:spacing w:before="0" w:after="0" w:line="242" w:lineRule="exact"/>
        <w:ind w:left="3090" w:right="6336" w:hanging="39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if ((year % 400 == 0) ||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(year % 4 == 0 &amp;&amp; year % 100 != 0))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days = 29;</w:t>
      </w:r>
    </w:p>
    <w:p w14:paraId="372B7DE5">
      <w:pPr>
        <w:widowControl/>
        <w:autoSpaceDE w:val="0"/>
        <w:autoSpaceDN w:val="0"/>
        <w:spacing w:before="126" w:after="0" w:line="136" w:lineRule="exact"/>
        <w:ind w:left="27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else</w:t>
      </w:r>
    </w:p>
    <w:p w14:paraId="698E2F25">
      <w:pPr>
        <w:widowControl/>
        <w:tabs>
          <w:tab w:val="left" w:pos="3090"/>
        </w:tabs>
        <w:autoSpaceDE w:val="0"/>
        <w:autoSpaceDN w:val="0"/>
        <w:spacing w:before="22" w:after="0" w:line="226" w:lineRule="exact"/>
        <w:ind w:left="2700" w:right="8208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days = 28;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break;</w:t>
      </w:r>
    </w:p>
    <w:p w14:paraId="0756A1D3">
      <w:pPr>
        <w:widowControl/>
        <w:autoSpaceDE w:val="0"/>
        <w:autoSpaceDN w:val="0"/>
        <w:spacing w:before="154" w:after="0" w:line="138" w:lineRule="exact"/>
        <w:ind w:left="2296" w:right="0" w:firstLine="0"/>
        <w:jc w:val="left"/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default:</w:t>
      </w:r>
    </w:p>
    <w:p w14:paraId="5FD6EC55">
      <w:pPr>
        <w:widowControl/>
        <w:autoSpaceDE w:val="0"/>
        <w:autoSpaceDN w:val="0"/>
        <w:spacing w:before="154" w:after="0" w:line="138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-32385</wp:posOffset>
            </wp:positionH>
            <wp:positionV relativeFrom="page">
              <wp:posOffset>-32385</wp:posOffset>
            </wp:positionV>
            <wp:extent cx="7772400" cy="1005840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days = 0;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1B9B6D7F">
      <w:pPr>
        <w:widowControl/>
        <w:autoSpaceDE w:val="0"/>
        <w:autoSpaceDN w:val="0"/>
        <w:spacing w:before="408" w:after="0" w:line="186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printf("%d Days\n", days);</w:t>
      </w:r>
    </w:p>
    <w:p w14:paraId="7F4255C3">
      <w:pPr>
        <w:widowControl/>
        <w:autoSpaceDE w:val="0"/>
        <w:autoSpaceDN w:val="0"/>
        <w:spacing w:before="84" w:after="0" w:line="156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return 0;</w:t>
      </w:r>
    </w:p>
    <w:p w14:paraId="7E1E819A">
      <w:pPr>
        <w:widowControl/>
        <w:autoSpaceDE w:val="0"/>
        <w:autoSpaceDN w:val="0"/>
        <w:spacing w:before="58" w:after="0" w:line="174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754224F6">
      <w:pPr>
        <w:widowControl/>
        <w:autoSpaceDE w:val="0"/>
        <w:autoSpaceDN w:val="0"/>
        <w:spacing w:before="230" w:after="0" w:line="20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Sample Input/Output:</w:t>
      </w:r>
    </w:p>
    <w:p w14:paraId="3E65978A">
      <w:pPr>
        <w:widowControl/>
        <w:autoSpaceDE w:val="0"/>
        <w:autoSpaceDN w:val="0"/>
        <w:spacing w:before="180" w:after="0" w:line="130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2024 2</w:t>
      </w:r>
    </w:p>
    <w:p w14:paraId="6522AE9D">
      <w:pPr>
        <w:widowControl/>
        <w:autoSpaceDE w:val="0"/>
        <w:autoSpaceDN w:val="0"/>
        <w:spacing w:before="110" w:after="0" w:line="168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29 Days</w:t>
      </w:r>
    </w:p>
    <w:p w14:paraId="623EC8C9">
      <w:pPr>
        <w:rPr>
          <w:rFonts w:hint="default" w:ascii="Times New Roman" w:hAnsi="Times New Roman" w:cs="Times New Roman"/>
        </w:r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1055BE42">
      <w:pPr>
        <w:widowControl/>
        <w:autoSpaceDE w:val="0"/>
        <w:autoSpaceDN w:val="0"/>
        <w:spacing w:before="594" w:after="0" w:line="27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b/>
          <w:color w:val="365F91"/>
          <w:spacing w:val="-10"/>
          <w:sz w:val="28"/>
        </w:rPr>
        <w:t>10. Electricity Bill</w:t>
      </w:r>
    </w:p>
    <w:p w14:paraId="2A1AA606">
      <w:pPr>
        <w:widowControl/>
        <w:autoSpaceDE w:val="0"/>
        <w:autoSpaceDN w:val="0"/>
        <w:spacing w:before="76" w:after="0" w:line="216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Aim: A C program to calculate an electricity bill based on the number of units consumed.</w:t>
      </w:r>
    </w:p>
    <w:p w14:paraId="4FD55444">
      <w:pPr>
        <w:widowControl/>
        <w:autoSpaceDE w:val="0"/>
        <w:autoSpaceDN w:val="0"/>
        <w:spacing w:before="178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Algorithm:</w:t>
      </w:r>
    </w:p>
    <w:p w14:paraId="71B7AC80">
      <w:pPr>
        <w:widowControl/>
        <w:autoSpaceDE w:val="0"/>
        <w:autoSpaceDN w:val="0"/>
        <w:spacing w:before="180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43. 1. Read the electricity units consumed.</w:t>
      </w:r>
    </w:p>
    <w:p w14:paraId="7FBF3E9D">
      <w:pPr>
        <w:widowControl/>
        <w:autoSpaceDE w:val="0"/>
        <w:autoSpaceDN w:val="0"/>
        <w:spacing w:before="88" w:after="0" w:line="20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44. 2. For up to 200 units, calculate the bill at Rs. 0.50 per unit.</w:t>
      </w:r>
    </w:p>
    <w:p w14:paraId="59A7ABD2">
      <w:pPr>
        <w:widowControl/>
        <w:autoSpaceDE w:val="0"/>
        <w:autoSpaceDN w:val="0"/>
        <w:spacing w:before="16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45. 3. For 201–400 units, calculate the bill using the given second slab</w:t>
      </w:r>
    </w:p>
    <w:p w14:paraId="44AC5661">
      <w:pPr>
        <w:widowControl/>
        <w:autoSpaceDE w:val="0"/>
        <w:autoSpaceDN w:val="0"/>
        <w:spacing w:before="58" w:after="0" w:line="17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formula.</w:t>
      </w:r>
    </w:p>
    <w:p w14:paraId="06311DF7">
      <w:pPr>
        <w:widowControl/>
        <w:autoSpaceDE w:val="0"/>
        <w:autoSpaceDN w:val="0"/>
        <w:spacing w:before="100" w:after="0" w:line="198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46. 4. For 401–600 units, use the third slab formula.</w:t>
      </w:r>
    </w:p>
    <w:p w14:paraId="415C67D4">
      <w:pPr>
        <w:widowControl/>
        <w:autoSpaceDE w:val="0"/>
        <w:autoSpaceDN w:val="0"/>
        <w:spacing w:before="126" w:after="0" w:line="256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47. 5. For more than 600 units, use the final slab formula.</w:t>
      </w:r>
    </w:p>
    <w:p w14:paraId="05F71CC3">
      <w:pPr>
        <w:widowControl/>
        <w:autoSpaceDE w:val="0"/>
        <w:autoSpaceDN w:val="0"/>
        <w:spacing w:before="68" w:after="0" w:line="21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48. 6. Display the bill to two decimal places.</w:t>
      </w:r>
    </w:p>
    <w:p w14:paraId="398A8332">
      <w:pPr>
        <w:widowControl/>
        <w:autoSpaceDE w:val="0"/>
        <w:autoSpaceDN w:val="0"/>
        <w:spacing w:before="200" w:after="0" w:line="202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Program:</w:t>
      </w:r>
    </w:p>
    <w:p w14:paraId="391F5A79">
      <w:pPr>
        <w:widowControl/>
        <w:autoSpaceDE w:val="0"/>
        <w:autoSpaceDN w:val="0"/>
        <w:spacing w:before="158" w:after="0" w:line="136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#include &lt;stdio.h&gt;</w:t>
      </w:r>
    </w:p>
    <w:p w14:paraId="5DB33B45">
      <w:pPr>
        <w:widowControl/>
        <w:autoSpaceDE w:val="0"/>
        <w:autoSpaceDN w:val="0"/>
        <w:spacing w:before="50" w:after="0" w:line="186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int main(void) {</w:t>
      </w:r>
    </w:p>
    <w:p w14:paraId="013F94B5">
      <w:pPr>
        <w:widowControl/>
        <w:autoSpaceDE w:val="0"/>
        <w:autoSpaceDN w:val="0"/>
        <w:spacing w:before="0" w:after="0" w:line="262" w:lineRule="exact"/>
        <w:ind w:left="1890" w:right="936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int units;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double bill;</w:t>
      </w:r>
    </w:p>
    <w:p w14:paraId="78556885">
      <w:pPr>
        <w:widowControl/>
        <w:autoSpaceDE w:val="0"/>
        <w:autoSpaceDN w:val="0"/>
        <w:spacing w:before="70" w:after="0" w:line="186" w:lineRule="exact"/>
        <w:ind w:left="189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scanf("%d", &amp;units);</w:t>
      </w:r>
    </w:p>
    <w:p w14:paraId="128016C2">
      <w:pPr>
        <w:widowControl/>
        <w:autoSpaceDE w:val="0"/>
        <w:autoSpaceDN w:val="0"/>
        <w:spacing w:before="354" w:after="0" w:line="186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if (units &lt;= 200)</w:t>
      </w:r>
    </w:p>
    <w:p w14:paraId="68EAD9E4">
      <w:pPr>
        <w:widowControl/>
        <w:autoSpaceDE w:val="0"/>
        <w:autoSpaceDN w:val="0"/>
        <w:spacing w:before="92" w:after="0" w:line="162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bill = units * 0.50;</w:t>
      </w:r>
    </w:p>
    <w:p w14:paraId="3818E4B0">
      <w:pPr>
        <w:widowControl/>
        <w:autoSpaceDE w:val="0"/>
        <w:autoSpaceDN w:val="0"/>
        <w:spacing w:before="100" w:after="0" w:line="186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else if (units &lt;= 400)</w:t>
      </w:r>
    </w:p>
    <w:p w14:paraId="27246994">
      <w:pPr>
        <w:widowControl/>
        <w:autoSpaceDE w:val="0"/>
        <w:autoSpaceDN w:val="0"/>
        <w:spacing w:before="92" w:after="0" w:line="162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bill = units * 0.65 + 100;</w:t>
      </w:r>
    </w:p>
    <w:p w14:paraId="455B069B">
      <w:pPr>
        <w:widowControl/>
        <w:autoSpaceDE w:val="0"/>
        <w:autoSpaceDN w:val="0"/>
        <w:spacing w:before="100" w:after="0" w:line="186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else if (units &lt;= 600)</w:t>
      </w:r>
    </w:p>
    <w:p w14:paraId="612612DD">
      <w:pPr>
        <w:widowControl/>
        <w:autoSpaceDE w:val="0"/>
        <w:autoSpaceDN w:val="0"/>
        <w:spacing w:before="92" w:after="0" w:line="162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bill = units * 0.80 + 200;</w:t>
      </w:r>
    </w:p>
    <w:p w14:paraId="12D4A95D">
      <w:pPr>
        <w:widowControl/>
        <w:autoSpaceDE w:val="0"/>
        <w:autoSpaceDN w:val="0"/>
        <w:spacing w:before="138" w:after="0" w:line="138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else</w:t>
      </w:r>
    </w:p>
    <w:p w14:paraId="03CABF71">
      <w:pPr>
        <w:widowControl/>
        <w:autoSpaceDE w:val="0"/>
        <w:autoSpaceDN w:val="0"/>
        <w:spacing w:before="102" w:after="0" w:line="162" w:lineRule="exact"/>
        <w:ind w:left="2296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bill = units * 1.25 + 425;</w:t>
      </w:r>
    </w:p>
    <w:p w14:paraId="501B8187">
      <w:pPr>
        <w:widowControl/>
        <w:autoSpaceDE w:val="0"/>
        <w:autoSpaceDN w:val="0"/>
        <w:spacing w:before="354" w:after="0" w:line="186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printf("Rs.%.2f\n", bill);</w:t>
      </w:r>
    </w:p>
    <w:p w14:paraId="47E8AC4F">
      <w:pPr>
        <w:widowControl/>
        <w:autoSpaceDE w:val="0"/>
        <w:autoSpaceDN w:val="0"/>
        <w:spacing w:before="100" w:after="0" w:line="154" w:lineRule="exact"/>
        <w:ind w:left="1904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return 0;</w:t>
      </w:r>
    </w:p>
    <w:p w14:paraId="2D0A3BF8">
      <w:pPr>
        <w:widowControl/>
        <w:autoSpaceDE w:val="0"/>
        <w:autoSpaceDN w:val="0"/>
        <w:spacing w:before="60" w:after="0" w:line="172" w:lineRule="exact"/>
        <w:ind w:left="15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}</w:t>
      </w:r>
    </w:p>
    <w:p w14:paraId="0151FF81">
      <w:pPr>
        <w:widowControl/>
        <w:autoSpaceDE w:val="0"/>
        <w:autoSpaceDN w:val="0"/>
        <w:spacing w:before="230" w:after="0" w:line="210" w:lineRule="exact"/>
        <w:ind w:left="114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22"/>
        </w:rPr>
        <w:t>Sample Input/Output:</w:t>
      </w:r>
    </w:p>
    <w:p w14:paraId="0A42E712">
      <w:pPr>
        <w:widowControl/>
        <w:autoSpaceDE w:val="0"/>
        <w:autoSpaceDN w:val="0"/>
        <w:spacing w:before="70" w:after="0" w:line="240" w:lineRule="exact"/>
        <w:ind w:left="1500" w:right="9936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 xml:space="preserve">200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Roboto Regular" w:cs="Times New Roman"/>
          <w:color w:val="000000"/>
          <w:spacing w:val="-10"/>
          <w:sz w:val="18"/>
        </w:rPr>
        <w:t>Rs.100.00</w:t>
      </w:r>
    </w:p>
    <w:p w14:paraId="28CAFB47">
      <w:p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28194549"/>
    <w:sectPr>
      <w:pgSz w:w="12240" w:h="15840"/>
      <w:pgMar w:top="0" w:right="0" w:bottom="0" w:left="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Roboto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DB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1432</Words>
  <Characters>6811</Characters>
  <Lines>0</Lines>
  <Paragraphs>0</Paragraphs>
  <TotalTime>11</TotalTime>
  <ScaleCrop>false</ScaleCrop>
  <LinksUpToDate>false</LinksUpToDate>
  <CharactersWithSpaces>8031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nikhi</cp:lastModifiedBy>
  <dcterms:modified xsi:type="dcterms:W3CDTF">2026-10-21T13:12:32Z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eyJoZGlkIjoiN2RlODY0ZTk5ZDJjYTQ4MTZjMjVlOTYzYzRkYTVjMWQiLCJ1c2VySWQiOiI1NjczODgyMDM4NTMifQ==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D27EEF39E570451FB4C6C25EB5038C79_13</vt:lpwstr>
  </property>
</Properties>
</file>